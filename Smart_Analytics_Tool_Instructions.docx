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7FDB2">
      <w:pPr>
        <w:pStyle w:val="2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Smart Analytics Tool - Execution Instructions</w:t>
      </w:r>
    </w:p>
    <w:p w14:paraId="753F92CB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40"/>
          <w:szCs w:val="40"/>
        </w:rPr>
        <w:br w:type="textWrapping"/>
      </w:r>
      <w:r>
        <w:rPr>
          <w:rFonts w:hint="default" w:ascii="Times New Roman" w:hAnsi="Times New Roman" w:cs="Times New Roman"/>
          <w:color w:val="FF0000"/>
          <w:sz w:val="32"/>
          <w:szCs w:val="32"/>
          <w:highlight w:val="none"/>
        </w:rPr>
        <w:t>Project Execution Instructions</w:t>
      </w:r>
      <w:bookmarkStart w:id="0" w:name="_GoBack"/>
      <w:bookmarkEnd w:id="0"/>
      <w:r>
        <w:rPr>
          <w:rFonts w:hint="default" w:ascii="Times New Roman" w:hAnsi="Times New Roman" w:cs="Times New Roman"/>
          <w:sz w:val="32"/>
          <w:szCs w:val="32"/>
          <w:highlight w:val="red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1. Open the project notebook in Google Colab.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2. Run the library import cell to load all required packages such as Pandas, NumPy, Matplotlib, and Seaborn.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3. Upload the CSV dataset using the file upload feature.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4. Load the dataset into a Pandas DataFrame.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5. Execute the Dataset Preview section to view the first few records and dataset information.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6. Run the Missing Value Analysis section to identify null or missing values in the dataset.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7. Execute the Statistical Summary section to generate descriptive statistics.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8. Run the visualization sections individually: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 xml:space="preserve">   - Histogram for birth distribution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 xml:space="preserve">   - Bar Chart for births by year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 xml:space="preserve">   - Line Chart for birth trends over time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 xml:space="preserve">   - Scatter Plot for relationship between year and births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 xml:space="preserve">   - Pie Chart for country-wise birth distribution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9. Analyze the generated charts and insights to understand patterns and trends within the dataset.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10. Save the notebook and export it if required.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Input: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- CSV file containing Country, Year, and Births columns.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Output: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- Dataset Preview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- Missing Value Report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- Statistical Summary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- Histogram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- Bar Chart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- Line Chart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- Scatter Plot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- Pie Chart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Requirements: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- Google Colab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- Python 3.x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- Pandas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- NumPy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- Matplotlib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- Seaborn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Expected Result: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The Smart Analytics Tool enables users to upload a dataset, perform exploratory data analysis, identify missing values, generate statistical summaries, and visualize trends through multiple charts for better data-driven decision-making.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miri Quran">
    <w:panose1 w:val="00000500000000000000"/>
    <w:charset w:val="00"/>
    <w:family w:val="auto"/>
    <w:pitch w:val="default"/>
    <w:sig w:usb0="80002043" w:usb1="80002042" w:usb2="00000000" w:usb3="00000000" w:csb0="00000040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Yu Gothic Medium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Ubuntu Mono">
    <w:panose1 w:val="020B0309030602030204"/>
    <w:charset w:val="00"/>
    <w:family w:val="auto"/>
    <w:pitch w:val="default"/>
    <w:sig w:usb0="E00002FF" w:usb1="5000205B" w:usb2="00000000" w:usb3="00000000" w:csb0="0000009F" w:csb1="56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4A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254</Words>
  <Characters>1361</Characters>
  <Lines>0</Lines>
  <Paragraphs>0</Paragraphs>
  <TotalTime>2</TotalTime>
  <ScaleCrop>false</ScaleCrop>
  <LinksUpToDate>false</LinksUpToDate>
  <CharactersWithSpaces>1594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Venkat</cp:lastModifiedBy>
  <dcterms:modified xsi:type="dcterms:W3CDTF">2026-06-06T12:01:31Z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eyJoZGlkIjoiNDgxZDkzOTUyZWYxZWIzYjYwMjA5NzM2Y2U2NzJiMzMifQ==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70DBA96608DA47E8ACD9313E2D2A520F_12</vt:lpwstr>
  </property>
</Properties>
</file>